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2418D">
      <w:pPr>
        <w:pStyle w:val="2"/>
        <w:rPr>
          <w:rFonts w:hint="default" w:ascii="Bahnschrift Light" w:hAnsi="Bahnschrift Light" w:cs="Bahnschrift Light"/>
          <w:color w:val="auto"/>
        </w:rPr>
      </w:pPr>
      <w:r>
        <w:rPr>
          <w:rFonts w:hint="default" w:ascii="Bahnschrift Light" w:hAnsi="Bahnschrift Light" w:cs="Bahnschrift Light"/>
          <w:color w:val="auto"/>
        </w:rPr>
        <w:t>Business Requirements Document (BRD)</w:t>
      </w:r>
    </w:p>
    <w:p w14:paraId="49460F20">
      <w:pPr>
        <w:pStyle w:val="3"/>
        <w:rPr>
          <w:rFonts w:hint="default" w:ascii="Bahnschrift Light" w:hAnsi="Bahnschrift Light" w:cs="Bahnschrift Light"/>
          <w:color w:val="auto"/>
        </w:rPr>
      </w:pPr>
      <w:r>
        <w:rPr>
          <w:rFonts w:hint="default" w:ascii="Bahnschrift Light" w:hAnsi="Bahnschrift Light" w:cs="Bahnschrift Light"/>
          <w:color w:val="auto"/>
        </w:rPr>
        <w:t>Project: Enhanced Pizza Sales Analysis Dashboard</w:t>
      </w:r>
    </w:p>
    <w:p w14:paraId="3155C5EE">
      <w:pPr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br w:type="textWrapping"/>
      </w:r>
      <w:r>
        <w:rPr>
          <w:rFonts w:hint="default" w:ascii="Bahnschrift Light" w:hAnsi="Bahnschrift Light" w:cs="Bahnschrift Light"/>
        </w:rPr>
        <w:t>Project Overview</w:t>
      </w:r>
      <w:r>
        <w:rPr>
          <w:rFonts w:hint="default" w:ascii="Bahnschrift Light" w:hAnsi="Bahnschrift Light" w:cs="Bahnschrift Light"/>
        </w:rPr>
        <w:br w:type="textWrapping"/>
      </w:r>
      <w:r>
        <w:rPr>
          <w:rFonts w:hint="default" w:ascii="Bahnschrift Light" w:hAnsi="Bahnschrift Light" w:cs="Bahnschrift Light"/>
        </w:rPr>
        <w:t xml:space="preserve">The Pizza Sales Analysis project aims to transform transactional pizza sales data into actionable business intelligence. </w:t>
      </w:r>
      <w:r>
        <w:rPr>
          <w:rFonts w:hint="default" w:ascii="Bahnschrift Light" w:hAnsi="Bahnschrift Light" w:cs="Bahnschrift Light"/>
        </w:rPr>
        <w:br w:type="textWrapping"/>
      </w:r>
      <w:r>
        <w:rPr>
          <w:rFonts w:hint="default" w:ascii="Bahnschrift Light" w:hAnsi="Bahnschrift Light" w:cs="Bahnschrift Light"/>
        </w:rPr>
        <w:t xml:space="preserve">Beyond basic sales reporting, this project focuses on uncovering operational inefficiencies, customer purchasing behavior, </w:t>
      </w:r>
      <w:r>
        <w:rPr>
          <w:rFonts w:hint="default" w:ascii="Bahnschrift Light" w:hAnsi="Bahnschrift Light" w:cs="Bahnschrift Light"/>
        </w:rPr>
        <w:br w:type="textWrapping"/>
      </w:r>
      <w:r>
        <w:rPr>
          <w:rFonts w:hint="default" w:ascii="Bahnschrift Light" w:hAnsi="Bahnschrift Light" w:cs="Bahnschrift Light"/>
        </w:rPr>
        <w:t>product performance, and revenue optimization opportunities using data-driven insights.</w:t>
      </w:r>
      <w:r>
        <w:rPr>
          <w:rFonts w:hint="default" w:ascii="Bahnschrift Light" w:hAnsi="Bahnschrift Light" w:cs="Bahnschrift Light"/>
        </w:rPr>
        <w:br w:type="textWrapping"/>
      </w:r>
    </w:p>
    <w:p w14:paraId="653EFBB6">
      <w:pPr>
        <w:pStyle w:val="3"/>
        <w:rPr>
          <w:rFonts w:hint="default" w:ascii="Bahnschrift Light" w:hAnsi="Bahnschrift Light" w:cs="Bahnschrift Light"/>
          <w:color w:val="auto"/>
        </w:rPr>
      </w:pPr>
      <w:r>
        <w:rPr>
          <w:rFonts w:hint="default" w:ascii="Bahnschrift Light" w:hAnsi="Bahnschrift Light" w:cs="Bahnschrift Light"/>
          <w:color w:val="auto"/>
        </w:rPr>
        <w:t>Business Objectives</w:t>
      </w:r>
    </w:p>
    <w:p w14:paraId="2AE579F1">
      <w:pPr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- Measure overall sales performance, revenue growth, and order volume trends.</w:t>
      </w:r>
    </w:p>
    <w:p w14:paraId="293A17B3">
      <w:pPr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- Understand customer purchasing patterns by time, product, and order behavior.</w:t>
      </w:r>
    </w:p>
    <w:p w14:paraId="3087ED90">
      <w:pPr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- Identify high-performing and under</w:t>
      </w:r>
      <w:r>
        <w:rPr>
          <w:rFonts w:hint="default" w:ascii="Bahnschrift Light" w:hAnsi="Bahnschrift Light" w:cs="Bahnschrift Light"/>
          <w:lang w:val="en-US"/>
        </w:rPr>
        <w:t>-</w:t>
      </w:r>
      <w:r>
        <w:rPr>
          <w:rFonts w:hint="default" w:ascii="Bahnschrift Light" w:hAnsi="Bahnschrift Light" w:cs="Bahnschrift Light"/>
        </w:rPr>
        <w:t>performing pizzas for menu optimization.</w:t>
      </w:r>
    </w:p>
    <w:p w14:paraId="48D3BBDB">
      <w:pPr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- Analyze demand patterns to support inventory, staffing, and promotional planning.</w:t>
      </w:r>
    </w:p>
    <w:p w14:paraId="28DAA8E5">
      <w:pPr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- Enable management to monitor KPIs through an interactive analytical dashboard.</w:t>
      </w:r>
    </w:p>
    <w:p w14:paraId="25570D1C">
      <w:pPr>
        <w:pStyle w:val="3"/>
        <w:rPr>
          <w:rFonts w:hint="default" w:ascii="Bahnschrift Light" w:hAnsi="Bahnschrift Light" w:cs="Bahnschrift Light"/>
          <w:color w:val="auto"/>
        </w:rPr>
      </w:pPr>
      <w:r>
        <w:rPr>
          <w:rFonts w:hint="default" w:ascii="Bahnschrift Light" w:hAnsi="Bahnschrift Light" w:cs="Bahnschrift Light"/>
          <w:color w:val="auto"/>
        </w:rPr>
        <w:t>Expanded Business Questions</w:t>
      </w:r>
    </w:p>
    <w:p w14:paraId="00A4F7DF">
      <w:pPr>
        <w:numPr>
          <w:ilvl w:val="0"/>
          <w:numId w:val="7"/>
        </w:numPr>
        <w:ind w:left="420" w:leftChars="0" w:hanging="420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Which days and hours generate the highest revenue and order volume?</w:t>
      </w:r>
    </w:p>
    <w:p w14:paraId="1FE94B10">
      <w:pPr>
        <w:numPr>
          <w:ilvl w:val="0"/>
          <w:numId w:val="7"/>
        </w:numPr>
        <w:ind w:left="420" w:leftChars="0" w:hanging="420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Which pizza sizes contribute the most to profitability, not just sales volume?</w:t>
      </w:r>
    </w:p>
    <w:p w14:paraId="441D8C4E">
      <w:pPr>
        <w:numPr>
          <w:ilvl w:val="0"/>
          <w:numId w:val="7"/>
        </w:numPr>
        <w:ind w:left="420" w:leftChars="0" w:hanging="420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What pizza categories have high sales but low average order frequency?</w:t>
      </w:r>
    </w:p>
    <w:p w14:paraId="253D8B0D">
      <w:pPr>
        <w:numPr>
          <w:ilvl w:val="0"/>
          <w:numId w:val="7"/>
        </w:numPr>
        <w:ind w:left="420" w:leftChars="0" w:hanging="420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Which pizzas are frequently ordered together (basket analysis potential)?</w:t>
      </w:r>
    </w:p>
    <w:p w14:paraId="3DC6BC3C">
      <w:pPr>
        <w:numPr>
          <w:ilvl w:val="0"/>
          <w:numId w:val="7"/>
        </w:numPr>
        <w:ind w:left="420" w:leftChars="0" w:hanging="420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How does Average Order Value vary by time of day and day of week?</w:t>
      </w:r>
    </w:p>
    <w:p w14:paraId="2E9B9DD4">
      <w:pPr>
        <w:numPr>
          <w:ilvl w:val="0"/>
          <w:numId w:val="7"/>
        </w:numPr>
        <w:ind w:left="420" w:leftChars="0" w:hanging="420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Which pizzas generate consistent sales versus seasonal spikes?</w:t>
      </w:r>
    </w:p>
    <w:p w14:paraId="68C3BC11">
      <w:pPr>
        <w:numPr>
          <w:ilvl w:val="0"/>
          <w:numId w:val="7"/>
        </w:numPr>
        <w:ind w:left="420" w:leftChars="0" w:hanging="420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Are there pizzas with high quantity sold but low revenue contribution?</w:t>
      </w:r>
    </w:p>
    <w:p w14:paraId="64D0F5A3">
      <w:pPr>
        <w:numPr>
          <w:ilvl w:val="0"/>
          <w:numId w:val="7"/>
        </w:numPr>
        <w:ind w:left="420" w:leftChars="0" w:hanging="420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Which products should be promoted, bundled, redesigned, or discontinued?</w:t>
      </w:r>
    </w:p>
    <w:p w14:paraId="2620220C">
      <w:pPr>
        <w:numPr>
          <w:ilvl w:val="0"/>
          <w:numId w:val="7"/>
        </w:numPr>
        <w:ind w:left="420" w:leftChars="0" w:hanging="420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 xml:space="preserve"> How can staffing and inventory planning be optimized using demand trends?</w:t>
      </w:r>
    </w:p>
    <w:p w14:paraId="641FED00">
      <w:pPr>
        <w:pStyle w:val="3"/>
        <w:rPr>
          <w:rFonts w:hint="default" w:ascii="Bahnschrift Light" w:hAnsi="Bahnschrift Light" w:cs="Bahnschrift Light"/>
          <w:color w:val="auto"/>
        </w:rPr>
      </w:pPr>
    </w:p>
    <w:p w14:paraId="139DB21F">
      <w:pPr>
        <w:pStyle w:val="3"/>
        <w:rPr>
          <w:rFonts w:hint="default" w:ascii="Bahnschrift Light" w:hAnsi="Bahnschrift Light" w:cs="Bahnschrift Light"/>
          <w:color w:val="auto"/>
        </w:rPr>
      </w:pPr>
    </w:p>
    <w:p w14:paraId="089F1960">
      <w:pPr>
        <w:pStyle w:val="3"/>
        <w:rPr>
          <w:rFonts w:hint="default" w:ascii="Bahnschrift Light" w:hAnsi="Bahnschrift Light" w:cs="Bahnschrift Light"/>
          <w:color w:val="auto"/>
        </w:rPr>
      </w:pPr>
      <w:r>
        <w:rPr>
          <w:rFonts w:hint="default" w:ascii="Bahnschrift Light" w:hAnsi="Bahnschrift Light" w:cs="Bahnschrift Light"/>
          <w:color w:val="auto"/>
        </w:rPr>
        <w:t>Key Performance Indicators (KPIs)</w:t>
      </w:r>
    </w:p>
    <w:p w14:paraId="6B248224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Total Revenue</w:t>
      </w:r>
    </w:p>
    <w:p w14:paraId="527E74CF">
      <w:pPr>
        <w:numPr>
          <w:ilvl w:val="0"/>
          <w:numId w:val="7"/>
        </w:numPr>
        <w:tabs>
          <w:tab w:val="clear" w:pos="420"/>
        </w:tabs>
        <w:ind w:left="420" w:leftChars="0" w:hanging="420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Total Orders</w:t>
      </w:r>
    </w:p>
    <w:p w14:paraId="589D7CEA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Total Pizzas Sold</w:t>
      </w:r>
    </w:p>
    <w:p w14:paraId="59FE10C6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Average Order Value (AOV)</w:t>
      </w:r>
    </w:p>
    <w:p w14:paraId="385FB464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Average Pizzas per Order</w:t>
      </w:r>
    </w:p>
    <w:p w14:paraId="7D102523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Revenue per Pizza Category</w:t>
      </w:r>
    </w:p>
    <w:p w14:paraId="7F9CA104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Revenue per Pizza Size</w:t>
      </w:r>
    </w:p>
    <w:p w14:paraId="2A98DD32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Peak Sales Hour</w:t>
      </w:r>
    </w:p>
    <w:p w14:paraId="34FC8EFF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 xml:space="preserve"> Best &amp; Worst Performing Products</w:t>
      </w:r>
    </w:p>
    <w:p w14:paraId="7FD534C8">
      <w:pPr>
        <w:numPr>
          <w:numId w:val="0"/>
        </w:numPr>
        <w:ind w:leftChars="0"/>
        <w:rPr>
          <w:rFonts w:hint="default" w:ascii="Bahnschrift Light" w:hAnsi="Bahnschrift Light" w:cs="Bahnschrift Light"/>
        </w:rPr>
      </w:pPr>
    </w:p>
    <w:p w14:paraId="69BAF190">
      <w:pPr>
        <w:pStyle w:val="3"/>
        <w:rPr>
          <w:rFonts w:hint="default" w:ascii="Bahnschrift Light" w:hAnsi="Bahnschrift Light" w:cs="Bahnschrift Light"/>
          <w:color w:val="auto"/>
          <w:sz w:val="32"/>
          <w:szCs w:val="32"/>
        </w:rPr>
      </w:pPr>
      <w:r>
        <w:rPr>
          <w:rFonts w:hint="default" w:ascii="Bahnschrift Light" w:hAnsi="Bahnschrift Light" w:cs="Bahnschrift Light"/>
          <w:color w:val="auto"/>
          <w:sz w:val="32"/>
          <w:szCs w:val="32"/>
        </w:rPr>
        <w:t>Proposed Dashboard Visualizations</w:t>
      </w:r>
    </w:p>
    <w:p w14:paraId="4EB78A9F">
      <w:pPr>
        <w:numPr>
          <w:ilvl w:val="0"/>
          <w:numId w:val="9"/>
        </w:numPr>
        <w:ind w:left="425" w:leftChars="0" w:hanging="425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KPI Cards: Total Revenue, Orders, AOV, Total Pizzas Sold</w:t>
      </w:r>
    </w:p>
    <w:p w14:paraId="5EB493A9">
      <w:pPr>
        <w:numPr>
          <w:ilvl w:val="0"/>
          <w:numId w:val="9"/>
        </w:numPr>
        <w:ind w:left="425" w:leftChars="0" w:hanging="425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Daily Sales Trend (Revenue &amp; Orders)</w:t>
      </w:r>
    </w:p>
    <w:p w14:paraId="07875915">
      <w:pPr>
        <w:numPr>
          <w:ilvl w:val="0"/>
          <w:numId w:val="9"/>
        </w:numPr>
        <w:ind w:left="425" w:leftChars="0" w:hanging="425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 xml:space="preserve"> Hourly Sales Heatmap (Peak Demand Identification)</w:t>
      </w:r>
    </w:p>
    <w:p w14:paraId="02C9CB29">
      <w:pPr>
        <w:numPr>
          <w:ilvl w:val="0"/>
          <w:numId w:val="9"/>
        </w:numPr>
        <w:ind w:left="425" w:leftChars="0" w:hanging="425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Monthly Revenue Trend Line</w:t>
      </w:r>
    </w:p>
    <w:p w14:paraId="5D5EA81A">
      <w:pPr>
        <w:numPr>
          <w:ilvl w:val="0"/>
          <w:numId w:val="9"/>
        </w:numPr>
        <w:ind w:left="425" w:leftChars="0" w:hanging="425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Revenue &amp; Quantity by Pizza Category (Bar Chart)</w:t>
      </w:r>
    </w:p>
    <w:p w14:paraId="191E14F6">
      <w:pPr>
        <w:numPr>
          <w:ilvl w:val="0"/>
          <w:numId w:val="9"/>
        </w:numPr>
        <w:ind w:left="425" w:leftChars="0" w:hanging="425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Revenue &amp; Quantity by Pizza Size (Donut / Bar Chart)</w:t>
      </w:r>
    </w:p>
    <w:p w14:paraId="41E80C27">
      <w:pPr>
        <w:numPr>
          <w:ilvl w:val="0"/>
          <w:numId w:val="9"/>
        </w:numPr>
        <w:ind w:left="425" w:leftChars="0" w:hanging="425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/>
        </w:rPr>
        <w:t>T</w:t>
      </w:r>
      <w:r>
        <w:rPr>
          <w:rFonts w:hint="default" w:ascii="Bahnschrift Light" w:hAnsi="Bahnschrift Light" w:cs="Bahnschrift Light"/>
        </w:rPr>
        <w:t>op 5 &amp; Bottom 5 Pizzas by Revenue and Quantity</w:t>
      </w:r>
    </w:p>
    <w:p w14:paraId="51981871">
      <w:pPr>
        <w:numPr>
          <w:ilvl w:val="0"/>
          <w:numId w:val="9"/>
        </w:numPr>
        <w:ind w:left="425" w:leftChars="0" w:hanging="425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Average Order Value by Day of Week</w:t>
      </w:r>
    </w:p>
    <w:p w14:paraId="2513453F">
      <w:pPr>
        <w:numPr>
          <w:ilvl w:val="0"/>
          <w:numId w:val="9"/>
        </w:numPr>
        <w:ind w:left="425" w:leftChars="0" w:hanging="425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Pizza Performance Matrix (High Revenue vs Low Quantity)</w:t>
      </w:r>
    </w:p>
    <w:p w14:paraId="7D2618F5">
      <w:pPr>
        <w:numPr>
          <w:ilvl w:val="0"/>
          <w:numId w:val="9"/>
        </w:numPr>
        <w:ind w:left="425" w:leftChars="0" w:hanging="425" w:firstLineChars="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Seasonality Analysis by Month</w:t>
      </w:r>
    </w:p>
    <w:p w14:paraId="42B80E9C">
      <w:pPr>
        <w:numPr>
          <w:numId w:val="0"/>
        </w:numPr>
        <w:ind w:leftChars="0"/>
        <w:rPr>
          <w:rFonts w:hint="default" w:ascii="Bahnschrift Light" w:hAnsi="Bahnschrift Light" w:cs="Bahnschrift Light"/>
        </w:rPr>
      </w:pPr>
    </w:p>
    <w:p w14:paraId="76A1D11D">
      <w:pPr>
        <w:pStyle w:val="3"/>
        <w:rPr>
          <w:rFonts w:hint="default" w:ascii="Bahnschrift Light" w:hAnsi="Bahnschrift Light" w:cs="Bahnschrift Light"/>
          <w:color w:val="auto"/>
        </w:rPr>
      </w:pPr>
      <w:r>
        <w:rPr>
          <w:rFonts w:hint="default" w:ascii="Bahnschrift Light" w:hAnsi="Bahnschrift Light" w:cs="Bahnschrift Light"/>
          <w:color w:val="auto"/>
        </w:rPr>
        <w:t>Data Source &amp; Tools</w:t>
      </w:r>
    </w:p>
    <w:p w14:paraId="26EF8634">
      <w:pPr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br w:type="textWrapping"/>
      </w:r>
      <w:r>
        <w:rPr>
          <w:rFonts w:hint="default" w:ascii="Bahnschrift Light" w:hAnsi="Bahnschrift Light" w:cs="Bahnschrift Light"/>
        </w:rPr>
        <w:t>Data Source:</w:t>
      </w:r>
      <w:r>
        <w:rPr>
          <w:rFonts w:hint="default" w:ascii="Bahnschrift Light" w:hAnsi="Bahnschrift Light" w:cs="Bahnschrift Light"/>
        </w:rPr>
        <w:br w:type="textWrapping"/>
      </w:r>
      <w:r>
        <w:rPr>
          <w:rFonts w:hint="default" w:ascii="Bahnschrift Light" w:hAnsi="Bahnschrift Light" w:cs="Bahnschrift Light"/>
        </w:rPr>
        <w:t>- pizzavv.csv (Transactional pizza sales data</w:t>
      </w:r>
      <w:r>
        <w:rPr>
          <w:rFonts w:hint="default" w:ascii="Bahnschrift Light" w:hAnsi="Bahnschrift Light" w:cs="Bahnschrift Light"/>
          <w:lang w:val="en-US"/>
        </w:rPr>
        <w:t xml:space="preserve"> downloaded from kaggle</w:t>
      </w:r>
      <w:r>
        <w:rPr>
          <w:rFonts w:hint="default" w:ascii="Bahnschrift Light" w:hAnsi="Bahnschrift Light" w:cs="Bahnschrift Light"/>
        </w:rPr>
        <w:t>)</w:t>
      </w:r>
      <w:r>
        <w:rPr>
          <w:rFonts w:hint="default" w:ascii="Bahnschrift Light" w:hAnsi="Bahnschrift Light" w:cs="Bahnschrift Light"/>
        </w:rPr>
        <w:br w:type="textWrapping"/>
      </w:r>
      <w:r>
        <w:rPr>
          <w:rFonts w:hint="default" w:ascii="Bahnschrift Light" w:hAnsi="Bahnschrift Light" w:cs="Bahnschrift Light"/>
        </w:rPr>
        <w:br w:type="textWrapping"/>
      </w:r>
      <w:r>
        <w:rPr>
          <w:rFonts w:hint="default" w:ascii="Bahnschrift Light" w:hAnsi="Bahnschrift Light" w:cs="Bahnschrift Light"/>
        </w:rPr>
        <w:t>Tools &amp; Environment:</w:t>
      </w:r>
      <w:r>
        <w:rPr>
          <w:rFonts w:hint="default" w:ascii="Bahnschrift Light" w:hAnsi="Bahnschrift Light" w:cs="Bahnschrift Light"/>
        </w:rPr>
        <w:br w:type="textWrapping"/>
      </w:r>
      <w:r>
        <w:rPr>
          <w:rFonts w:hint="default" w:ascii="Bahnschrift Light" w:hAnsi="Bahnschrift Light" w:cs="Bahnschrift Light"/>
        </w:rPr>
        <w:t>- Google Colab (Python)</w:t>
      </w:r>
      <w:r>
        <w:rPr>
          <w:rFonts w:hint="default" w:ascii="Bahnschrift Light" w:hAnsi="Bahnschrift Light" w:cs="Bahnschrift Light"/>
        </w:rPr>
        <w:br w:type="textWrapping"/>
      </w:r>
      <w:r>
        <w:rPr>
          <w:rFonts w:hint="default" w:ascii="Bahnschrift Light" w:hAnsi="Bahnschrift Light" w:cs="Bahnschrift Light"/>
        </w:rPr>
        <w:t>- Pandas for data manipulation</w:t>
      </w:r>
      <w:r>
        <w:rPr>
          <w:rFonts w:hint="default" w:ascii="Bahnschrift Light" w:hAnsi="Bahnschrift Light" w:cs="Bahnschrift Light"/>
        </w:rPr>
        <w:br w:type="textWrapping"/>
      </w:r>
      <w:r>
        <w:rPr>
          <w:rFonts w:hint="default" w:ascii="Bahnschrift Light" w:hAnsi="Bahnschrift Light" w:cs="Bahnschrift Light"/>
        </w:rPr>
        <w:t>- Matplotlib &amp; Seaborn for visualization</w:t>
      </w:r>
      <w:r>
        <w:rPr>
          <w:rFonts w:hint="default" w:ascii="Bahnschrift Light" w:hAnsi="Bahnschrift Light" w:cs="Bahnschrift Light"/>
        </w:rPr>
        <w:br w:type="textWrapping"/>
      </w:r>
      <w:r>
        <w:rPr>
          <w:rFonts w:hint="default" w:ascii="Bahnschrift Light" w:hAnsi="Bahnschrift Light" w:cs="Bahnschrift Light"/>
        </w:rPr>
        <w:t>- GitHub for version control and project hosting</w:t>
      </w:r>
      <w:r>
        <w:rPr>
          <w:rFonts w:hint="default" w:ascii="Bahnschrift Light" w:hAnsi="Bahnschrift Light" w:cs="Bahnschrift Light"/>
        </w:rPr>
        <w:br w:type="textWrapping"/>
      </w:r>
    </w:p>
    <w:p w14:paraId="65899097">
      <w:pPr>
        <w:pStyle w:val="3"/>
        <w:rPr>
          <w:rFonts w:hint="default" w:ascii="Bahnschrift Light" w:hAnsi="Bahnschrift Light" w:cs="Bahnschrift Light"/>
          <w:color w:val="auto"/>
        </w:rPr>
      </w:pPr>
      <w:r>
        <w:rPr>
          <w:rFonts w:hint="default" w:ascii="Bahnschrift Light" w:hAnsi="Bahnschrift Light" w:cs="Bahnschrift Light"/>
          <w:color w:val="auto"/>
        </w:rPr>
        <w:t>Deliverables</w:t>
      </w:r>
    </w:p>
    <w:p w14:paraId="459A64F7">
      <w:pPr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- Google Colab Notebook (.ipynb) with complete analysis</w:t>
      </w:r>
    </w:p>
    <w:p w14:paraId="74F35B84">
      <w:pPr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- Interactive dashboard visualizations</w:t>
      </w:r>
    </w:p>
    <w:p w14:paraId="2BFE37B7">
      <w:pPr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- Cleaned and processed dataset</w:t>
      </w:r>
    </w:p>
    <w:p w14:paraId="5AD85BFA">
      <w:pPr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- Business Requirements Document (this document)</w:t>
      </w:r>
    </w:p>
    <w:p w14:paraId="49B51D19">
      <w:pPr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- Executive insights and recommendations</w:t>
      </w:r>
    </w:p>
    <w:p w14:paraId="40507FEC">
      <w:pPr>
        <w:pStyle w:val="3"/>
        <w:rPr>
          <w:rFonts w:hint="default" w:ascii="Bahnschrift Light" w:hAnsi="Bahnschrift Light" w:cs="Bahnschrift Light"/>
          <w:color w:val="auto"/>
        </w:rPr>
      </w:pPr>
      <w:r>
        <w:rPr>
          <w:rFonts w:hint="default" w:ascii="Bahnschrift Light" w:hAnsi="Bahnschrift Light" w:cs="Bahnschrift Light"/>
          <w:color w:val="auto"/>
        </w:rPr>
        <w:t>Conclusion</w:t>
      </w:r>
    </w:p>
    <w:p w14:paraId="7DADED3E">
      <w:pPr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br w:type="textWrapping"/>
      </w:r>
      <w:r>
        <w:rPr>
          <w:rFonts w:hint="default" w:ascii="Bahnschrift Light" w:hAnsi="Bahnschrift Light" w:cs="Bahnschrift Light"/>
        </w:rPr>
        <w:t xml:space="preserve">This enhanced Pizza Sales Analysis project moves beyond descriptive reporting into decision support analytics. </w:t>
      </w:r>
      <w:r>
        <w:rPr>
          <w:rFonts w:hint="default" w:ascii="Bahnschrift Light" w:hAnsi="Bahnschrift Light" w:cs="Bahnschrift Light"/>
        </w:rPr>
        <w:br w:type="textWrapping"/>
      </w:r>
      <w:r>
        <w:rPr>
          <w:rFonts w:hint="default" w:ascii="Bahnschrift Light" w:hAnsi="Bahnschrift Light" w:cs="Bahnschrift Light"/>
        </w:rPr>
        <w:t xml:space="preserve">By answering deeper business questions and visualizing demand patterns, the dashboard empowers management to </w:t>
      </w:r>
      <w:r>
        <w:rPr>
          <w:rFonts w:hint="default" w:ascii="Bahnschrift Light" w:hAnsi="Bahnschrift Light" w:cs="Bahnschrift Light"/>
        </w:rPr>
        <w:br w:type="textWrapping"/>
      </w:r>
      <w:r>
        <w:rPr>
          <w:rFonts w:hint="default" w:ascii="Bahnschrift Light" w:hAnsi="Bahnschrift Light" w:cs="Bahnschrift Light"/>
        </w:rPr>
        <w:t>optimize menu offerings, improve operational efficiency, and increase profitability.</w:t>
      </w:r>
      <w:r>
        <w:rPr>
          <w:rFonts w:hint="default" w:ascii="Bahnschrift Light" w:hAnsi="Bahnschrift Light" w:cs="Bahnschrift Light"/>
        </w:rPr>
        <w:br w:type="textWrapping"/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3CBDDB"/>
    <w:multiLevelType w:val="singleLevel"/>
    <w:tmpl w:val="E53CBDD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2256F1CB"/>
    <w:multiLevelType w:val="singleLevel"/>
    <w:tmpl w:val="2256F1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30CCAB58"/>
    <w:multiLevelType w:val="singleLevel"/>
    <w:tmpl w:val="30CCAB58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7F14C7"/>
    <w:rsid w:val="35FC7694"/>
    <w:rsid w:val="6AEA2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MY PC</cp:lastModifiedBy>
  <dcterms:modified xsi:type="dcterms:W3CDTF">2026-02-09T08:45:23Z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6BAA5F94B47E40B7A06CDF41CE1635C7_13</vt:lpwstr>
  </property>
</Properties>
</file>